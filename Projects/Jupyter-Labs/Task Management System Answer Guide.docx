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8.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ORACLE_JRE JAXB in Oracle Java 1.8.0_131 on Linux -->
    <w:p>
      <w:pPr>
        <w:pStyle w:val="Heading1"/>
        <w:spacing w:after="50" w:line="360" w:lineRule="auto" w:beforeLines="100"/>
        <w:ind w:left="0"/>
        <w:jc w:val="left"/>
      </w:pPr>
      <w:r>
        <w:rPr>
          <w:rFonts w:ascii="宋体" w:hAnsi="Times New Roman" w:eastAsia="宋体"/>
        </w:rPr>
        <w:t>Task Management System Answer Guide</w:t>
      </w:r>
    </w:p>
    <w:p>
      <w:pPr>
        <w:pStyle w:val="Heading2"/>
        <w:spacing w:after="50" w:line="360" w:lineRule="auto" w:beforeLines="100"/>
        <w:ind w:left="0"/>
        <w:jc w:val="left"/>
      </w:pPr>
      <w:bookmarkStart w:name="f7Zeu" w:id="0"/>
      <w:r>
        <w:rPr>
          <w:rFonts w:ascii="宋体" w:hAnsi="Times New Roman" w:eastAsia="宋体"/>
        </w:rPr>
        <w:t xml:space="preserve"> 1. Project Overview </w:t>
      </w:r>
    </w:p>
    <w:bookmarkEnd w:id="0"/>
    <w:bookmarkStart w:name="u3e0f20f7" w:id="1"/>
    <w:p>
      <w:pPr>
        <w:spacing w:after="50" w:line="360" w:lineRule="auto" w:beforeLines="100"/>
        <w:ind w:left="0"/>
        <w:jc w:val="left"/>
      </w:pPr>
      <w:r>
        <w:rPr>
          <w:rFonts w:ascii="宋体" w:hAnsi="Times New Roman" w:eastAsia="宋体"/>
          <w:b w:val="false"/>
          <w:i w:val="false"/>
          <w:color w:val="000000"/>
          <w:sz w:val="22"/>
        </w:rPr>
        <w:t xml:space="preserve">Task Management System is one of the most important tools when you want to organize your tasks. This project aims to develop a task management system based on Node.js, Express, JavaScript, HTML, Bootstrap, CSS and PostgreSQL. The system allows users to create an account, add friends, and create individual or group projects for work, study, or personal use. Users can assign friends to their projects and create tasks within each project. Tasks can be moved from to-do to in-progress and completed sections using drag and drop in a kanban style. Through the development of this project, students will learn and master fundamental technologies in modern web development, including backend frameworks, database operations, and API design. </w:t>
      </w:r>
    </w:p>
    <w:bookmarkEnd w:id="1"/>
    <w:bookmarkStart w:name="i2rx2" w:id="2"/>
    <w:p>
      <w:pPr>
        <w:pStyle w:val="Heading1"/>
        <w:spacing w:after="50" w:line="360" w:lineRule="auto" w:beforeLines="100"/>
        <w:ind w:left="0"/>
        <w:jc w:val="left"/>
      </w:pPr>
      <w:r>
        <w:rPr>
          <w:rFonts w:ascii="宋体" w:hAnsi="Times New Roman" w:eastAsia="宋体"/>
        </w:rPr>
        <w:t xml:space="preserve"> 2. Features</w:t>
      </w:r>
    </w:p>
    <w:bookmarkEnd w:id="2"/>
    <w:bookmarkStart w:name="u994dfeb0" w:id="3"/>
    <w:p>
      <w:pPr>
        <w:numPr>
          <w:ilvl w:val="0"/>
          <w:numId w:val="1"/>
        </w:numPr>
        <w:spacing w:after="50" w:line="360" w:lineRule="auto" w:beforeLines="100"/>
        <w:ind w:left="360"/>
        <w:jc w:val="left"/>
      </w:pPr>
      <w:r>
        <w:rPr>
          <w:rFonts w:ascii="宋体" w:hAnsi="Times New Roman" w:eastAsia="宋体"/>
          <w:b w:val="false"/>
          <w:i w:val="false"/>
          <w:color w:val="1f2328"/>
          <w:sz w:val="24"/>
        </w:rPr>
        <w:t xml:space="preserve">User authentication: Users can log in, create an account, and add friends who are also users of the app. </w:t>
      </w:r>
    </w:p>
    <w:bookmarkEnd w:id="3"/>
    <w:bookmarkStart w:name="u5796722e" w:id="4"/>
    <w:p>
      <w:pPr>
        <w:numPr>
          <w:ilvl w:val="0"/>
          <w:numId w:val="1"/>
        </w:numPr>
        <w:spacing w:after="50" w:line="360" w:lineRule="auto" w:beforeLines="100"/>
        <w:ind w:left="360"/>
        <w:jc w:val="left"/>
      </w:pPr>
      <w:r>
        <w:rPr>
          <w:rFonts w:ascii="宋体" w:hAnsi="Times New Roman" w:eastAsia="宋体"/>
          <w:b w:val="false"/>
          <w:i w:val="false"/>
          <w:color w:val="1f2328"/>
          <w:sz w:val="24"/>
        </w:rPr>
        <w:t>Task management: Users can create tasks in the project, specify deadlines, priorities, and statuses. The system needs to classify and display tasks based on their status, which includes to-do items, in progress, and completed tasks.</w:t>
      </w:r>
    </w:p>
    <w:bookmarkEnd w:id="4"/>
    <w:bookmarkStart w:name="u833f1cd7" w:id="5"/>
    <w:p>
      <w:pPr>
        <w:numPr>
          <w:ilvl w:val="0"/>
          <w:numId w:val="1"/>
        </w:numPr>
        <w:spacing w:after="50" w:line="360" w:lineRule="auto" w:beforeLines="100"/>
        <w:ind w:left="360"/>
        <w:jc w:val="left"/>
      </w:pPr>
      <w:r>
        <w:rPr>
          <w:rFonts w:ascii="宋体" w:hAnsi="Times New Roman" w:eastAsia="宋体"/>
          <w:b w:val="false"/>
          <w:i w:val="false"/>
          <w:color w:val="1f2328"/>
          <w:sz w:val="24"/>
        </w:rPr>
        <w:t>Middleware: The app uses middleware for HTTP logging and error handling.</w:t>
      </w:r>
    </w:p>
    <w:bookmarkEnd w:id="5"/>
    <w:bookmarkStart w:name="DXk2f" w:id="6"/>
    <w:p>
      <w:pPr>
        <w:pStyle w:val="Heading1"/>
        <w:spacing w:after="50" w:line="360" w:lineRule="auto" w:beforeLines="100"/>
        <w:ind w:left="0"/>
        <w:jc w:val="left"/>
      </w:pPr>
      <w:r>
        <w:rPr>
          <w:rFonts w:ascii="宋体" w:hAnsi="Times New Roman" w:eastAsia="宋体"/>
          <w:color w:val="1f2328"/>
        </w:rPr>
        <w:t xml:space="preserve">3 Development Process </w:t>
      </w:r>
    </w:p>
    <w:bookmarkEnd w:id="6"/>
    <w:bookmarkStart w:name="SDzPa" w:id="7"/>
    <w:p>
      <w:pPr>
        <w:pStyle w:val="Heading2"/>
        <w:spacing w:after="50" w:line="360" w:lineRule="auto" w:beforeLines="100"/>
        <w:ind w:left="0"/>
        <w:jc w:val="left"/>
      </w:pPr>
      <w:r>
        <w:rPr>
          <w:rFonts w:ascii="宋体" w:hAnsi="Times New Roman" w:eastAsia="宋体"/>
        </w:rPr>
        <w:t>3.1 Environment Setup</w:t>
      </w:r>
    </w:p>
    <w:bookmarkEnd w:id="7"/>
    <w:bookmarkStart w:name="u75753527" w:id="8"/>
    <w:p>
      <w:pPr>
        <w:spacing w:after="50" w:line="360" w:lineRule="auto" w:beforeLines="100"/>
        <w:ind w:left="0"/>
        <w:jc w:val="left"/>
      </w:pPr>
      <w:r>
        <w:rPr>
          <w:rFonts w:ascii="宋体" w:hAnsi="Times New Roman" w:eastAsia="宋体"/>
          <w:b/>
          <w:i w:val="false"/>
          <w:color w:val="000000"/>
          <w:sz w:val="24"/>
        </w:rPr>
        <w:t>Required Software:</w:t>
      </w:r>
    </w:p>
    <w:bookmarkEnd w:id="8"/>
    <w:bookmarkStart w:name="u09d47695" w:id="9"/>
    <w:p>
      <w:pPr>
        <w:numPr>
          <w:ilvl w:val="0"/>
          <w:numId w:val="2"/>
        </w:numPr>
        <w:spacing w:after="50" w:line="360" w:lineRule="auto" w:beforeLines="100"/>
        <w:ind w:left="360"/>
        <w:jc w:val="left"/>
      </w:pPr>
      <w:r>
        <w:rPr>
          <w:rFonts w:ascii="宋体" w:hAnsi="Times New Roman" w:eastAsia="宋体"/>
          <w:b/>
          <w:i w:val="false"/>
          <w:color w:val="000000"/>
          <w:sz w:val="22"/>
        </w:rPr>
        <w:t>Node.js</w:t>
      </w:r>
      <w:r>
        <w:rPr>
          <w:rFonts w:ascii="宋体" w:hAnsi="Times New Roman" w:eastAsia="宋体"/>
          <w:b w:val="false"/>
          <w:i w:val="false"/>
          <w:color w:val="000000"/>
          <w:sz w:val="22"/>
        </w:rPr>
        <w:t xml:space="preserve">: JavaScript runtime environment. Download and install from </w:t>
      </w:r>
      <w:hyperlink r:id="rId4">
        <w:r>
          <w:rPr>
            <w:rFonts w:ascii="宋体" w:hAnsi="Times New Roman" w:eastAsia="宋体"/>
            <w:b w:val="false"/>
            <w:i w:val="false"/>
            <w:color w:val="0000ff"/>
            <w:sz w:val="22"/>
            <w:u w:val="single"/>
          </w:rPr>
          <w:t/>
        </w:r>
        <w:r>
          <w:rPr>
            <w:rFonts w:ascii="宋体" w:hAnsi="Times New Roman" w:eastAsia="宋体"/>
            <w:b w:val="false"/>
            <w:i w:val="false"/>
            <w:color w:val="0000ff"/>
            <w:sz w:val="22"/>
          </w:rPr>
          <w:t>Node.js official site</w:t>
        </w:r>
      </w:hyperlink>
      <w:r>
        <w:rPr>
          <w:rFonts w:ascii="宋体" w:hAnsi="Times New Roman" w:eastAsia="宋体"/>
          <w:b w:val="false"/>
          <w:i w:val="false"/>
          <w:color w:val="000000"/>
          <w:sz w:val="22"/>
        </w:rPr>
        <w:t>.</w:t>
      </w:r>
    </w:p>
    <w:bookmarkEnd w:id="9"/>
    <w:bookmarkStart w:name="u3140bed2" w:id="10"/>
    <w:p>
      <w:pPr>
        <w:numPr>
          <w:ilvl w:val="0"/>
          <w:numId w:val="2"/>
        </w:numPr>
        <w:spacing w:after="50" w:line="360" w:lineRule="auto" w:beforeLines="100"/>
        <w:ind w:left="360"/>
        <w:jc w:val="left"/>
      </w:pPr>
      <w:r>
        <w:rPr>
          <w:rFonts w:ascii="宋体" w:hAnsi="Times New Roman" w:eastAsia="宋体"/>
          <w:b/>
          <w:i w:val="false"/>
          <w:color w:val="000000"/>
          <w:sz w:val="22"/>
        </w:rPr>
        <w:t>npm</w:t>
      </w:r>
      <w:r>
        <w:rPr>
          <w:rFonts w:ascii="宋体" w:hAnsi="Times New Roman" w:eastAsia="宋体"/>
          <w:b w:val="false"/>
          <w:i w:val="false"/>
          <w:color w:val="000000"/>
          <w:sz w:val="22"/>
        </w:rPr>
        <w:t>: Node package manager, comes with Node.js installation.</w:t>
      </w:r>
    </w:p>
    <w:bookmarkEnd w:id="10"/>
    <w:bookmarkStart w:name="u8da0e36d" w:id="11"/>
    <w:p>
      <w:pPr>
        <w:numPr>
          <w:ilvl w:val="0"/>
          <w:numId w:val="2"/>
        </w:numPr>
        <w:spacing w:after="50" w:line="360" w:lineRule="auto" w:beforeLines="100"/>
        <w:ind w:left="360"/>
        <w:jc w:val="left"/>
      </w:pPr>
      <w:r>
        <w:rPr>
          <w:rFonts w:ascii="宋体" w:hAnsi="Times New Roman" w:eastAsia="宋体"/>
          <w:b/>
          <w:i w:val="false"/>
          <w:color w:val="000000"/>
          <w:sz w:val="22"/>
        </w:rPr>
        <w:t>Git</w:t>
      </w:r>
      <w:r>
        <w:rPr>
          <w:rFonts w:ascii="宋体" w:hAnsi="Times New Roman" w:eastAsia="宋体"/>
          <w:b w:val="false"/>
          <w:i w:val="false"/>
          <w:color w:val="000000"/>
          <w:sz w:val="22"/>
        </w:rPr>
        <w:t xml:space="preserve">: Version control system. Download and install from </w:t>
      </w:r>
      <w:hyperlink r:id="rId5">
        <w:r>
          <w:rPr>
            <w:rFonts w:ascii="宋体" w:hAnsi="Times New Roman" w:eastAsia="宋体"/>
            <w:b w:val="false"/>
            <w:i w:val="false"/>
            <w:color w:val="0000ff"/>
            <w:sz w:val="22"/>
            <w:u w:val="single"/>
          </w:rPr>
          <w:t/>
        </w:r>
        <w:r>
          <w:rPr>
            <w:rFonts w:ascii="宋体" w:hAnsi="Times New Roman" w:eastAsia="宋体"/>
            <w:b w:val="false"/>
            <w:i w:val="false"/>
            <w:color w:val="0000ff"/>
            <w:sz w:val="22"/>
          </w:rPr>
          <w:t>Git official site</w:t>
        </w:r>
      </w:hyperlink>
      <w:r>
        <w:rPr>
          <w:rFonts w:ascii="宋体" w:hAnsi="Times New Roman" w:eastAsia="宋体"/>
          <w:b w:val="false"/>
          <w:i w:val="false"/>
          <w:color w:val="000000"/>
          <w:sz w:val="22"/>
        </w:rPr>
        <w:t>.</w:t>
      </w:r>
    </w:p>
    <w:bookmarkEnd w:id="11"/>
    <w:bookmarkStart w:name="ufcb25ad4" w:id="12"/>
    <w:p>
      <w:pPr>
        <w:numPr>
          <w:ilvl w:val="0"/>
          <w:numId w:val="2"/>
        </w:numPr>
        <w:spacing w:after="50" w:line="360" w:lineRule="auto" w:beforeLines="100"/>
        <w:ind w:left="360"/>
        <w:jc w:val="left"/>
      </w:pPr>
      <w:r>
        <w:rPr>
          <w:rFonts w:ascii="宋体" w:hAnsi="Times New Roman" w:eastAsia="宋体"/>
          <w:b/>
          <w:i w:val="false"/>
          <w:color w:val="000000"/>
          <w:sz w:val="22"/>
        </w:rPr>
        <w:t>Postman</w:t>
      </w:r>
      <w:r>
        <w:rPr>
          <w:rFonts w:ascii="宋体" w:hAnsi="Times New Roman" w:eastAsia="宋体"/>
          <w:b w:val="false"/>
          <w:i w:val="false"/>
          <w:color w:val="000000"/>
          <w:sz w:val="22"/>
        </w:rPr>
        <w:t xml:space="preserve">: API development tool to test APIs. Download from </w:t>
      </w:r>
      <w:hyperlink r:id="rId6">
        <w:r>
          <w:rPr>
            <w:rFonts w:ascii="宋体" w:hAnsi="Times New Roman" w:eastAsia="宋体"/>
            <w:b w:val="false"/>
            <w:i w:val="false"/>
            <w:color w:val="0000ff"/>
            <w:sz w:val="22"/>
            <w:u w:val="single"/>
          </w:rPr>
          <w:t/>
        </w:r>
        <w:r>
          <w:rPr>
            <w:rFonts w:ascii="宋体" w:hAnsi="Times New Roman" w:eastAsia="宋体"/>
            <w:b w:val="false"/>
            <w:i w:val="false"/>
            <w:color w:val="0000ff"/>
            <w:sz w:val="22"/>
          </w:rPr>
          <w:t>Postman official site</w:t>
        </w:r>
      </w:hyperlink>
      <w:r>
        <w:rPr>
          <w:rFonts w:ascii="宋体" w:hAnsi="Times New Roman" w:eastAsia="宋体"/>
          <w:b w:val="false"/>
          <w:i w:val="false"/>
          <w:color w:val="000000"/>
          <w:sz w:val="22"/>
        </w:rPr>
        <w:t>.</w:t>
      </w:r>
    </w:p>
    <w:bookmarkEnd w:id="12"/>
    <w:bookmarkStart w:name="uec9cce7c" w:id="13"/>
    <w:p>
      <w:pPr>
        <w:numPr>
          <w:ilvl w:val="0"/>
          <w:numId w:val="2"/>
        </w:numPr>
        <w:spacing w:after="50" w:line="360" w:lineRule="auto" w:beforeLines="100"/>
        <w:ind w:left="360"/>
        <w:jc w:val="left"/>
      </w:pPr>
      <w:r>
        <w:rPr>
          <w:rFonts w:ascii="宋体" w:hAnsi="Times New Roman" w:eastAsia="宋体"/>
          <w:b/>
          <w:i w:val="false"/>
          <w:color w:val="000000"/>
          <w:sz w:val="22"/>
        </w:rPr>
        <w:t>Visual Studio Code (VSCode)</w:t>
      </w:r>
      <w:r>
        <w:rPr>
          <w:rFonts w:ascii="宋体" w:hAnsi="Times New Roman" w:eastAsia="宋体"/>
          <w:b w:val="false"/>
          <w:i w:val="false"/>
          <w:color w:val="000000"/>
          <w:sz w:val="22"/>
        </w:rPr>
        <w:t xml:space="preserve">: Code editor. Download from </w:t>
      </w:r>
      <w:hyperlink r:id="rId7">
        <w:r>
          <w:rPr>
            <w:rFonts w:ascii="宋体" w:hAnsi="Times New Roman" w:eastAsia="宋体"/>
            <w:b w:val="false"/>
            <w:i w:val="false"/>
            <w:color w:val="0000ff"/>
            <w:sz w:val="22"/>
            <w:u w:val="single"/>
          </w:rPr>
          <w:t/>
        </w:r>
        <w:r>
          <w:rPr>
            <w:rFonts w:ascii="宋体" w:hAnsi="Times New Roman" w:eastAsia="宋体"/>
            <w:b w:val="false"/>
            <w:i w:val="false"/>
            <w:color w:val="0000ff"/>
            <w:sz w:val="22"/>
          </w:rPr>
          <w:t>VS Code official site</w:t>
        </w:r>
      </w:hyperlink>
      <w:r>
        <w:rPr>
          <w:rFonts w:ascii="宋体" w:hAnsi="Times New Roman" w:eastAsia="宋体"/>
          <w:b w:val="false"/>
          <w:i w:val="false"/>
          <w:color w:val="000000"/>
          <w:sz w:val="22"/>
        </w:rPr>
        <w:t>.</w:t>
      </w:r>
    </w:p>
    <w:bookmarkEnd w:id="13"/>
    <w:bookmarkStart w:name="u95b730ba" w:id="14"/>
    <w:bookmarkEnd w:id="14"/>
    <w:bookmarkStart w:name="ueb222e23" w:id="15"/>
    <w:p>
      <w:pPr>
        <w:spacing w:after="50" w:line="360" w:lineRule="auto" w:beforeLines="100"/>
        <w:ind w:left="0"/>
        <w:jc w:val="left"/>
      </w:pPr>
      <w:r>
        <w:rPr>
          <w:rFonts w:ascii="宋体" w:hAnsi="Times New Roman" w:eastAsia="宋体"/>
          <w:b w:val="false"/>
          <w:i w:val="false"/>
          <w:color w:val="000000"/>
          <w:sz w:val="22"/>
        </w:rPr>
        <w:t>Verify installation by running node -v and npm -v in the terminal.</w:t>
      </w:r>
    </w:p>
    <w:bookmarkEnd w:id="15"/>
    <w:bookmarkStart w:name="YzZyw" w:id="16"/>
    <w:p>
      <w:pPr>
        <w:pStyle w:val="Heading2"/>
        <w:spacing w:after="50" w:line="360" w:lineRule="auto" w:beforeLines="100"/>
        <w:ind w:left="0"/>
        <w:jc w:val="left"/>
      </w:pPr>
      <w:r>
        <w:rPr>
          <w:rFonts w:ascii="宋体" w:hAnsi="Times New Roman" w:eastAsia="宋体"/>
        </w:rPr>
        <w:t xml:space="preserve">3.2 Install Git </w:t>
      </w:r>
    </w:p>
    <w:bookmarkEnd w:id="16"/>
    <w:bookmarkStart w:name="u540239f6" w:id="17"/>
    <w:p>
      <w:pPr>
        <w:spacing w:after="50" w:line="360" w:lineRule="auto" w:beforeLines="100"/>
        <w:ind w:left="0"/>
        <w:jc w:val="left"/>
      </w:pPr>
      <w:r>
        <w:rPr>
          <w:rFonts w:ascii="宋体" w:hAnsi="Times New Roman" w:eastAsia="宋体"/>
          <w:b w:val="false"/>
          <w:i w:val="false"/>
          <w:color w:val="000000"/>
          <w:sz w:val="22"/>
        </w:rPr>
        <w:t xml:space="preserve">Download and install Git from the official site. Configure Git by setting your username and email: </w:t>
      </w:r>
    </w:p>
    <w:bookmarkEnd w:id="17"/>
    <w:bookmarkStart w:name="VNrCL" w:id="1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git config --global user.name "Your Name"</w:t>
        <w:br/>
        <w:t>git config --global user.email "youremail@example.com"</w:t>
        <w:br/>
      </w:r>
    </w:p>
    <w:bookmarkEnd w:id="18"/>
    <w:bookmarkStart w:name="DSaLh" w:id="19"/>
    <w:p>
      <w:pPr>
        <w:pStyle w:val="Heading2"/>
        <w:spacing w:after="50" w:line="360" w:lineRule="auto" w:beforeLines="100"/>
        <w:ind w:left="0"/>
        <w:jc w:val="left"/>
      </w:pPr>
      <w:r>
        <w:rPr>
          <w:rFonts w:ascii="宋体" w:hAnsi="Times New Roman" w:eastAsia="宋体"/>
        </w:rPr>
        <w:t xml:space="preserve">3.3 Initialize Node.js Project </w:t>
      </w:r>
    </w:p>
    <w:bookmarkEnd w:id="19"/>
    <w:bookmarkStart w:name="u7e2d4607" w:id="20"/>
    <w:p>
      <w:pPr>
        <w:numPr>
          <w:ilvl w:val="0"/>
          <w:numId w:val="3"/>
        </w:numPr>
        <w:spacing w:after="50" w:line="360" w:lineRule="auto" w:beforeLines="100"/>
        <w:ind w:left="360"/>
        <w:jc w:val="left"/>
      </w:pPr>
      <w:r>
        <w:rPr>
          <w:rFonts w:ascii="宋体" w:hAnsi="Times New Roman" w:eastAsia="宋体"/>
          <w:b w:val="false"/>
          <w:i w:val="false"/>
          <w:color w:val="000000"/>
          <w:sz w:val="22"/>
        </w:rPr>
        <w:t xml:space="preserve"> Install Dependencies </w:t>
      </w:r>
    </w:p>
    <w:bookmarkEnd w:id="20"/>
    <w:bookmarkStart w:name="BTovq" w:id="2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npm install</w:t>
        <w:br/>
      </w:r>
    </w:p>
    <w:bookmarkEnd w:id="21"/>
    <w:bookmarkStart w:name="kjOVR" w:id="22"/>
    <w:p>
      <w:pPr>
        <w:pStyle w:val="Heading2"/>
        <w:spacing w:after="50" w:line="360" w:lineRule="auto" w:beforeLines="100"/>
        <w:ind w:left="0"/>
        <w:jc w:val="left"/>
      </w:pPr>
      <w:r>
        <w:rPr>
          <w:rFonts w:ascii="宋体" w:hAnsi="Times New Roman" w:eastAsia="宋体"/>
        </w:rPr>
        <w:t>3.4 Database Design</w:t>
      </w:r>
    </w:p>
    <w:bookmarkEnd w:id="22"/>
    <w:bookmarkStart w:name="ub60865cb" w:id="23"/>
    <w:p>
      <w:pPr>
        <w:spacing w:after="50" w:line="360" w:lineRule="auto" w:beforeLines="100"/>
        <w:ind w:left="0"/>
        <w:jc w:val="left"/>
      </w:pPr>
      <w:r>
        <w:rPr>
          <w:rFonts w:ascii="宋体" w:hAnsi="Times New Roman" w:eastAsia="宋体"/>
          <w:b w:val="false"/>
          <w:i w:val="false"/>
          <w:color w:val="1f2328"/>
          <w:sz w:val="24"/>
        </w:rPr>
        <w:t>The app uses PostgreSQL for the database and has the following schema:</w:t>
      </w:r>
    </w:p>
    <w:bookmarkEnd w:id="23"/>
    <w:bookmarkStart w:name="xlXC8" w:id="2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CREATE TABLE users (</w:t>
        <w:br/>
        <w:t xml:space="preserve">  id SERIAL PRIMARY KEY,</w:t>
        <w:br/>
        <w:t xml:space="preserve">  user_name VARCHAR(255) NOT NULL,</w:t>
        <w:br/>
        <w:t xml:space="preserve">  first_name VARCHAR(255) NOT NULL,</w:t>
        <w:br/>
        <w:t xml:space="preserve">  last_name VARCHAR(255) NOT NULL,</w:t>
        <w:br/>
        <w:t xml:space="preserve">  email VARCHAR(255) UNIQUE NOT NULL,</w:t>
        <w:br/>
        <w:t xml:space="preserve">  password_hash VARCHAR(255) NOT NULL</w:t>
        <w:br/>
        <w:t>);</w:t>
        <w:br/>
      </w:r>
    </w:p>
    <w:bookmarkEnd w:id="24"/>
    <w:bookmarkStart w:name="vZ2xb" w:id="2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CREATE TABLE tasks (</w:t>
        <w:br/>
        <w:t xml:space="preserve">  id SERIAL PRIMARY KEY,</w:t>
        <w:br/>
        <w:t xml:space="preserve">  user_id INT,</w:t>
        <w:br/>
        <w:t xml:space="preserve">          CONSTRAINT fk_tasks_users</w:t>
        <w:br/>
        <w:t xml:space="preserve">          FOREIGN KEY(user_id)</w:t>
        <w:br/>
        <w:t xml:space="preserve">          REFERENCES users(id)</w:t>
        <w:br/>
        <w:t xml:space="preserve">          ON DELETE CASCADE,</w:t>
        <w:br/>
        <w:t xml:space="preserve">  name VARCHAR(255) NOT NULL,</w:t>
        <w:br/>
        <w:t xml:space="preserve">  description TEXT,</w:t>
        <w:br/>
        <w:t xml:space="preserve">  creation_date DATE,</w:t>
        <w:br/>
        <w:t xml:space="preserve">  due_date DATE, </w:t>
        <w:br/>
        <w:t xml:space="preserve">  due_time TIME,</w:t>
        <w:br/>
        <w:t xml:space="preserve">  priority_level INT, </w:t>
        <w:br/>
        <w:t xml:space="preserve">  status INT</w:t>
        <w:br/>
        <w:t>);</w:t>
        <w:br/>
      </w:r>
    </w:p>
    <w:bookmarkEnd w:id="25"/>
    <w:bookmarkStart w:name="u64e2bfa2" w:id="26"/>
    <w:p>
      <w:pPr>
        <w:spacing w:after="50" w:line="360" w:lineRule="auto" w:beforeLines="100"/>
        <w:ind w:left="0"/>
        <w:jc w:val="left"/>
      </w:pPr>
      <w:r>
        <w:rPr>
          <w:rFonts w:ascii="宋体" w:hAnsi="Times New Roman" w:eastAsia="宋体"/>
          <w:b w:val="false"/>
          <w:i w:val="false"/>
          <w:color w:val="000000"/>
          <w:sz w:val="22"/>
        </w:rPr>
        <w:t>Set up PostgreSQL database and run the schema.</w:t>
      </w:r>
    </w:p>
    <w:bookmarkEnd w:id="26"/>
    <w:bookmarkStart w:name="u8a0d4a22" w:id="27"/>
    <w:p>
      <w:pPr>
        <w:numPr>
          <w:ilvl w:val="1"/>
          <w:numId w:val="4"/>
        </w:numPr>
        <w:spacing w:after="50" w:line="360" w:lineRule="auto" w:beforeLines="100"/>
        <w:ind w:left="720"/>
        <w:jc w:val="left"/>
      </w:pPr>
      <w:r>
        <w:rPr>
          <w:rFonts w:ascii="宋体" w:hAnsi="Times New Roman" w:eastAsia="宋体"/>
          <w:b w:val="false"/>
          <w:i w:val="false"/>
          <w:color w:val="000000"/>
          <w:sz w:val="24"/>
        </w:rPr>
        <w:t>Execute schema.SQL to create a database table organization,</w:t>
      </w:r>
    </w:p>
    <w:bookmarkEnd w:id="27"/>
    <w:bookmarkStart w:name="ufe60a91e" w:id="28"/>
    <w:p>
      <w:pPr>
        <w:numPr>
          <w:ilvl w:val="1"/>
          <w:numId w:val="4"/>
        </w:numPr>
        <w:spacing w:after="50" w:line="360" w:lineRule="auto" w:beforeLines="100"/>
        <w:ind w:left="720"/>
        <w:jc w:val="left"/>
      </w:pPr>
      <w:r>
        <w:rPr>
          <w:rFonts w:ascii="宋体" w:hAnsi="Times New Roman" w:eastAsia="宋体"/>
          <w:b w:val="false"/>
          <w:i w:val="false"/>
          <w:color w:val="000000"/>
          <w:sz w:val="24"/>
        </w:rPr>
        <w:t>execute seeds.SQL to generate virtual data</w:t>
      </w:r>
    </w:p>
    <w:bookmarkEnd w:id="28"/>
    <w:bookmarkStart w:name="ZPUv6" w:id="29"/>
    <w:p>
      <w:pPr>
        <w:pStyle w:val="Heading2"/>
        <w:spacing w:after="50" w:line="360" w:lineRule="auto" w:beforeLines="100"/>
        <w:ind w:left="0"/>
        <w:jc w:val="left"/>
      </w:pPr>
      <w:r>
        <w:rPr>
          <w:rFonts w:ascii="宋体" w:hAnsi="Times New Roman" w:eastAsia="宋体"/>
        </w:rPr>
        <w:t>3.5 Database Config Setup</w:t>
      </w:r>
    </w:p>
    <w:bookmarkEnd w:id="29"/>
    <w:bookmarkStart w:name="u8701e14b" w:id="30"/>
    <w:p>
      <w:pPr>
        <w:spacing w:after="50" w:line="360" w:lineRule="auto" w:beforeLines="100"/>
        <w:ind w:left="0"/>
        <w:jc w:val="left"/>
      </w:pPr>
      <w:r>
        <w:rPr>
          <w:rFonts w:ascii="宋体" w:hAnsi="Times New Roman" w:eastAsia="宋体"/>
          <w:b w:val="false"/>
          <w:i w:val="false"/>
          <w:color w:val="000000"/>
          <w:sz w:val="24"/>
        </w:rPr>
        <w:t>Configure database information in models/index.js</w:t>
      </w:r>
    </w:p>
    <w:bookmarkEnd w:id="30"/>
    <w:bookmarkStart w:name="u5410c875" w:id="31"/>
    <w:p>
      <w:pPr>
        <w:spacing w:after="50" w:line="360" w:lineRule="auto" w:beforeLines="100"/>
        <w:ind w:left="0"/>
        <w:jc w:val="left"/>
      </w:pPr>
      <w:bookmarkStart w:name="u70d5e473" w:id="32"/>
      <w:r>
        <w:rPr>
          <w:rFonts w:eastAsia="宋体" w:ascii="宋体"/>
        </w:rPr>
        <w:drawing>
          <wp:inline distT="0" distB="0" distL="0" distR="0">
            <wp:extent cx="4334933" cy="203698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4334933" cy="2036980"/>
                    </a:xfrm>
                    <a:prstGeom prst="rect">
                      <a:avLst/>
                    </a:prstGeom>
                  </pic:spPr>
                </pic:pic>
              </a:graphicData>
            </a:graphic>
          </wp:inline>
        </w:drawing>
      </w:r>
      <w:bookmarkEnd w:id="32"/>
    </w:p>
    <w:bookmarkEnd w:id="31"/>
    <w:bookmarkStart w:name="xzYYM" w:id="33"/>
    <w:p>
      <w:pPr>
        <w:pStyle w:val="Heading2"/>
        <w:spacing w:after="50" w:line="360" w:lineRule="auto" w:beforeLines="100"/>
        <w:ind w:left="0"/>
        <w:jc w:val="left"/>
      </w:pPr>
      <w:r>
        <w:rPr>
          <w:rFonts w:ascii="宋体" w:hAnsi="Times New Roman" w:eastAsia="宋体"/>
        </w:rPr>
        <w:t>3.6 How to Run the App</w:t>
      </w:r>
    </w:p>
    <w:bookmarkEnd w:id="33"/>
    <w:bookmarkStart w:name="u1300ad8f" w:id="34"/>
    <w:p>
      <w:pPr>
        <w:numPr>
          <w:ilvl w:val="0"/>
          <w:numId w:val="5"/>
        </w:numPr>
        <w:spacing w:after="50" w:line="360" w:lineRule="auto" w:beforeLines="100"/>
        <w:ind w:left="360"/>
        <w:jc w:val="left"/>
      </w:pPr>
      <w:r>
        <w:rPr>
          <w:rFonts w:ascii="宋体" w:hAnsi="Times New Roman" w:eastAsia="宋体"/>
          <w:b w:val="false"/>
          <w:i w:val="false"/>
          <w:color w:val="000000"/>
          <w:sz w:val="22"/>
        </w:rPr>
        <w:t>Run npm start to start the server.</w:t>
      </w:r>
    </w:p>
    <w:bookmarkEnd w:id="34"/>
    <w:bookmarkStart w:name="lutDg" w:id="3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node app.js</w:t>
        <w:br/>
      </w:r>
    </w:p>
    <w:bookmarkEnd w:id="35"/>
    <w:bookmarkStart w:name="ud94c465f" w:id="36"/>
    <w:p>
      <w:pPr>
        <w:numPr>
          <w:ilvl w:val="0"/>
          <w:numId w:val="6"/>
        </w:numPr>
        <w:spacing w:after="50" w:line="360" w:lineRule="auto" w:beforeLines="100"/>
        <w:ind w:left="360"/>
        <w:jc w:val="left"/>
      </w:pPr>
      <w:r>
        <w:rPr>
          <w:rFonts w:ascii="宋体" w:hAnsi="Times New Roman" w:eastAsia="宋体"/>
          <w:b w:val="false"/>
          <w:i w:val="false"/>
          <w:color w:val="1f2328"/>
          <w:sz w:val="24"/>
        </w:rPr>
        <w:t xml:space="preserve"> Open your browser and go to </w:t>
      </w:r>
      <w:hyperlink r:id="rId9">
        <w:r>
          <w:rPr>
            <w:rFonts w:ascii="宋体" w:hAnsi="Times New Roman" w:eastAsia="宋体"/>
            <w:b w:val="false"/>
            <w:i w:val="false"/>
            <w:color w:val="0000ff"/>
            <w:sz w:val="22"/>
            <w:u w:val="single"/>
          </w:rPr>
          <w:t/>
        </w:r>
        <w:r>
          <w:rPr>
            <w:rFonts w:ascii="宋体" w:hAnsi="Times New Roman" w:eastAsia="宋体"/>
            <w:b w:val="false"/>
            <w:i w:val="false"/>
            <w:color w:val="0000ff"/>
            <w:sz w:val="24"/>
          </w:rPr>
          <w:t>http://localhost:3000</w:t>
        </w:r>
      </w:hyperlink>
      <w:r>
        <w:rPr>
          <w:rFonts w:ascii="宋体" w:hAnsi="Times New Roman" w:eastAsia="宋体"/>
          <w:b w:val="false"/>
          <w:i w:val="false"/>
          <w:color w:val="1f2328"/>
          <w:sz w:val="24"/>
        </w:rPr>
        <w:t xml:space="preserve"> to access the app.</w:t>
      </w:r>
    </w:p>
    <w:bookmarkEnd w:id="36"/>
    <w:bookmarkStart w:name="FAxUU" w:id="37"/>
    <w:p>
      <w:pPr>
        <w:pStyle w:val="Heading2"/>
        <w:spacing w:after="50" w:line="360" w:lineRule="auto" w:beforeLines="100"/>
        <w:ind w:left="0"/>
        <w:jc w:val="left"/>
      </w:pPr>
      <w:r>
        <w:rPr>
          <w:rFonts w:ascii="宋体" w:hAnsi="Times New Roman" w:eastAsia="宋体"/>
        </w:rPr>
        <w:t>3.6 Implement User Authentication</w:t>
      </w:r>
    </w:p>
    <w:bookmarkEnd w:id="37"/>
    <w:bookmarkStart w:name="u577395c7" w:id="38"/>
    <w:p>
      <w:pPr>
        <w:spacing w:after="50" w:line="360" w:lineRule="auto" w:beforeLines="100"/>
        <w:ind w:left="0"/>
        <w:jc w:val="left"/>
      </w:pPr>
      <w:r>
        <w:rPr>
          <w:rFonts w:ascii="宋体" w:hAnsi="Times New Roman" w:eastAsia="宋体"/>
          <w:b w:val="false"/>
          <w:i w:val="false"/>
          <w:color w:val="000000"/>
          <w:sz w:val="22"/>
        </w:rPr>
        <w:t>You need to define relevant routes in path controllers/users.js and implement database operations based on knex in model/users.js. We have implemented the post /users interface, you can refer to this interface to implement other interfaces</w:t>
      </w:r>
    </w:p>
    <w:bookmarkEnd w:id="38"/>
    <w:bookmarkStart w:name="JxPOq" w:id="3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219"/>
        <w:gridCol w:w="2571"/>
        <w:gridCol w:w="7844"/>
      </w:tblGrid>
      <w:tr>
        <w:trPr>
          <w:trHeight w:val="570" w:hRule="atLeast"/>
        </w:trPr>
        <w:tc>
          <w:tcPr>
            <w:tcW w:w="3219"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0ccd7eae" w:id="40"/>
          <w:p>
            <w:pPr>
              <w:spacing w:after="50" w:line="360" w:lineRule="auto" w:beforeLines="100"/>
              <w:ind w:left="0"/>
              <w:jc w:val="center"/>
            </w:pPr>
            <w:r>
              <w:rPr>
                <w:rFonts w:ascii="宋体" w:hAnsi="Times New Roman" w:eastAsia="宋体"/>
                <w:b w:val="false"/>
                <w:i w:val="false"/>
                <w:color w:val="70000d"/>
                <w:sz w:val="24"/>
              </w:rPr>
              <w:t>Method</w:t>
            </w:r>
          </w:p>
          <w:bookmarkEnd w:id="40"/>
        </w:tc>
        <w:tc>
          <w:tcPr>
            <w:tcW w:w="2571"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fae5ecc6" w:id="41"/>
          <w:p>
            <w:pPr>
              <w:spacing w:after="50" w:line="360" w:lineRule="auto" w:beforeLines="100"/>
              <w:ind w:left="0"/>
              <w:jc w:val="center"/>
            </w:pPr>
            <w:r>
              <w:rPr>
                <w:rFonts w:ascii="宋体" w:hAnsi="Times New Roman" w:eastAsia="宋体"/>
                <w:b w:val="false"/>
                <w:i w:val="false"/>
                <w:color w:val="70000d"/>
                <w:sz w:val="22"/>
              </w:rPr>
              <w:t>Path</w:t>
            </w:r>
          </w:p>
          <w:bookmarkEnd w:id="41"/>
        </w:tc>
        <w:tc>
          <w:tcPr>
            <w:tcW w:w="7844"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739889e1" w:id="42"/>
          <w:p>
            <w:pPr>
              <w:spacing w:after="50" w:line="360" w:lineRule="auto" w:beforeLines="100"/>
              <w:ind w:left="0"/>
              <w:jc w:val="center"/>
            </w:pPr>
            <w:r>
              <w:rPr>
                <w:rFonts w:ascii="宋体" w:hAnsi="Times New Roman" w:eastAsia="宋体"/>
                <w:b w:val="false"/>
                <w:i w:val="false"/>
                <w:color w:val="70000d"/>
                <w:sz w:val="22"/>
              </w:rPr>
              <w:t>Result</w:t>
            </w:r>
          </w:p>
          <w:bookmarkEnd w:id="42"/>
        </w:tc>
      </w:tr>
      <w:tr>
        <w:trPr>
          <w:trHeight w:val="945" w:hRule="atLeast"/>
        </w:trPr>
        <w:tc>
          <w:tcPr>
            <w:tcW w:w="3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cb58585" w:id="43"/>
          <w:p>
            <w:pPr>
              <w:spacing w:after="50" w:line="360" w:lineRule="auto" w:beforeLines="100"/>
              <w:ind w:left="0"/>
              <w:jc w:val="center"/>
            </w:pPr>
            <w:r>
              <w:rPr>
                <w:rFonts w:ascii="宋体" w:hAnsi="Times New Roman" w:eastAsia="宋体"/>
                <w:b w:val="false"/>
                <w:i w:val="false"/>
                <w:color w:val="000000"/>
                <w:sz w:val="22"/>
              </w:rPr>
              <w:t>Get</w:t>
            </w:r>
          </w:p>
          <w:bookmarkEnd w:id="43"/>
        </w:tc>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39a32d1" w:id="44"/>
          <w:p>
            <w:pPr>
              <w:spacing w:after="50" w:line="360" w:lineRule="auto" w:beforeLines="100"/>
              <w:ind w:left="0"/>
              <w:jc w:val="left"/>
            </w:pPr>
            <w:r>
              <w:rPr>
                <w:rFonts w:ascii="宋体" w:hAnsi="Times New Roman" w:eastAsia="宋体"/>
                <w:b w:val="false"/>
                <w:i w:val="false"/>
                <w:color w:val="000000"/>
                <w:sz w:val="22"/>
              </w:rPr>
              <w:t>/users/:email</w:t>
            </w:r>
          </w:p>
          <w:bookmarkEnd w:id="44"/>
        </w:tc>
        <w:tc>
          <w:tcPr>
            <w:tcW w:w="78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d2d5cfa" w:id="45"/>
          <w:p>
            <w:pPr>
              <w:spacing w:after="50" w:line="360" w:lineRule="auto" w:beforeLines="100"/>
              <w:ind w:left="0"/>
              <w:jc w:val="left"/>
            </w:pPr>
            <w:r>
              <w:rPr>
                <w:rFonts w:ascii="宋体" w:hAnsi="Times New Roman" w:eastAsia="宋体"/>
                <w:b w:val="false"/>
                <w:i w:val="false"/>
                <w:color w:val="000000"/>
                <w:sz w:val="22"/>
              </w:rPr>
              <w:t xml:space="preserve"> User login： Obtain user information based on email</w:t>
            </w:r>
          </w:p>
          <w:bookmarkEnd w:id="45"/>
        </w:tc>
      </w:tr>
      <w:tr>
        <w:trPr>
          <w:trHeight w:val="540" w:hRule="atLeast"/>
        </w:trPr>
        <w:tc>
          <w:tcPr>
            <w:tcW w:w="3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7790186" w:id="46"/>
          <w:p>
            <w:pPr>
              <w:spacing w:after="50" w:line="360" w:lineRule="auto" w:beforeLines="100"/>
              <w:ind w:left="0"/>
              <w:jc w:val="center"/>
            </w:pPr>
            <w:r>
              <w:rPr>
                <w:rFonts w:ascii="宋体" w:hAnsi="Times New Roman" w:eastAsia="宋体"/>
                <w:b w:val="false"/>
                <w:i w:val="false"/>
                <w:color w:val="000000"/>
                <w:sz w:val="22"/>
              </w:rPr>
              <w:t>Post</w:t>
            </w:r>
          </w:p>
          <w:bookmarkEnd w:id="46"/>
        </w:tc>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8a8f968" w:id="47"/>
          <w:p>
            <w:pPr>
              <w:spacing w:after="50" w:line="360" w:lineRule="auto" w:beforeLines="100"/>
              <w:ind w:left="0"/>
              <w:jc w:val="left"/>
            </w:pPr>
            <w:r>
              <w:rPr>
                <w:rFonts w:ascii="宋体" w:hAnsi="Times New Roman" w:eastAsia="宋体"/>
                <w:b w:val="false"/>
                <w:i w:val="false"/>
                <w:color w:val="000000"/>
                <w:sz w:val="22"/>
              </w:rPr>
              <w:t>/users</w:t>
            </w:r>
          </w:p>
          <w:bookmarkEnd w:id="47"/>
        </w:tc>
        <w:tc>
          <w:tcPr>
            <w:tcW w:w="78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c947f13" w:id="48"/>
          <w:p>
            <w:pPr>
              <w:spacing w:after="50" w:line="360" w:lineRule="auto" w:beforeLines="100"/>
              <w:ind w:left="0"/>
              <w:jc w:val="left"/>
            </w:pPr>
            <w:r>
              <w:rPr>
                <w:rFonts w:ascii="宋体" w:hAnsi="Times New Roman" w:eastAsia="宋体"/>
                <w:b w:val="false"/>
                <w:i w:val="false"/>
                <w:color w:val="000000"/>
                <w:sz w:val="22"/>
              </w:rPr>
              <w:t xml:space="preserve"> Register a new user </w:t>
            </w:r>
          </w:p>
          <w:bookmarkEnd w:id="48"/>
        </w:tc>
      </w:tr>
      <w:tr>
        <w:trPr>
          <w:trHeight w:val="495" w:hRule="atLeast"/>
        </w:trPr>
        <w:tc>
          <w:tcPr>
            <w:tcW w:w="3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ac769fa" w:id="49"/>
          <w:p>
            <w:pPr>
              <w:spacing w:after="50" w:line="360" w:lineRule="auto" w:beforeLines="100"/>
              <w:ind w:left="0"/>
              <w:jc w:val="center"/>
            </w:pPr>
            <w:r>
              <w:rPr>
                <w:rFonts w:ascii="宋体" w:hAnsi="Times New Roman" w:eastAsia="宋体"/>
                <w:b w:val="false"/>
                <w:i w:val="false"/>
                <w:color w:val="000000"/>
                <w:sz w:val="22"/>
              </w:rPr>
              <w:t>Put</w:t>
            </w:r>
          </w:p>
          <w:bookmarkEnd w:id="49"/>
        </w:tc>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b7ff305" w:id="50"/>
          <w:p>
            <w:pPr>
              <w:spacing w:after="50" w:line="360" w:lineRule="auto" w:beforeLines="100"/>
              <w:ind w:left="0"/>
              <w:jc w:val="left"/>
            </w:pPr>
            <w:r>
              <w:rPr>
                <w:rFonts w:ascii="宋体" w:hAnsi="Times New Roman" w:eastAsia="宋体"/>
                <w:b w:val="false"/>
                <w:i w:val="false"/>
                <w:color w:val="000000"/>
                <w:sz w:val="22"/>
              </w:rPr>
              <w:t>/users/:id</w:t>
            </w:r>
          </w:p>
          <w:bookmarkEnd w:id="50"/>
        </w:tc>
        <w:tc>
          <w:tcPr>
            <w:tcW w:w="78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73bcdae" w:id="51"/>
          <w:p>
            <w:pPr>
              <w:spacing w:after="50" w:line="360" w:lineRule="auto" w:beforeLines="100"/>
              <w:ind w:left="0"/>
              <w:jc w:val="left"/>
            </w:pPr>
            <w:r>
              <w:rPr>
                <w:rFonts w:ascii="宋体" w:hAnsi="Times New Roman" w:eastAsia="宋体"/>
                <w:b w:val="false"/>
                <w:i w:val="false"/>
                <w:color w:val="000000"/>
                <w:sz w:val="22"/>
              </w:rPr>
              <w:t>Update user information based on user id</w:t>
            </w:r>
          </w:p>
          <w:bookmarkEnd w:id="51"/>
        </w:tc>
      </w:tr>
    </w:tbl>
    <w:bookmarkEnd w:id="39"/>
    <w:bookmarkStart w:name="kUu5x" w:id="52"/>
    <w:p>
      <w:pPr>
        <w:pStyle w:val="Heading2"/>
        <w:spacing w:after="50" w:line="360" w:lineRule="auto" w:beforeLines="100"/>
        <w:ind w:left="0"/>
        <w:jc w:val="left"/>
      </w:pPr>
      <w:r>
        <w:rPr>
          <w:rFonts w:ascii="宋体" w:hAnsi="Times New Roman" w:eastAsia="宋体"/>
        </w:rPr>
        <w:t xml:space="preserve">3.7 Implement Task Authentication </w:t>
      </w:r>
    </w:p>
    <w:bookmarkEnd w:id="52"/>
    <w:bookmarkStart w:name="ub3522186" w:id="53"/>
    <w:p>
      <w:pPr>
        <w:spacing w:after="50" w:line="360" w:lineRule="auto" w:beforeLines="100"/>
        <w:ind w:left="0"/>
        <w:jc w:val="left"/>
      </w:pPr>
      <w:r>
        <w:rPr>
          <w:rFonts w:ascii="宋体" w:hAnsi="Times New Roman" w:eastAsia="宋体"/>
          <w:b w:val="false"/>
          <w:i w:val="false"/>
          <w:color w:val="000000"/>
          <w:sz w:val="22"/>
        </w:rPr>
        <w:t>You need to define relevant routes in path controllers/tasks.js and implement database operations based on knex in model/tasks.js. We have implemented the get /tasks/:id interface, you can refer to this interface to implement other interfaces</w:t>
      </w:r>
    </w:p>
    <w:bookmarkEnd w:id="53"/>
    <w:bookmarkStart w:name="xrvSu" w:id="5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223"/>
        <w:gridCol w:w="2615"/>
        <w:gridCol w:w="7796"/>
      </w:tblGrid>
      <w:tr>
        <w:trPr>
          <w:trHeight w:val="570" w:hRule="atLeast"/>
        </w:trPr>
        <w:tc>
          <w:tcPr>
            <w:tcW w:w="3223"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01fd71ec" w:id="55"/>
          <w:p>
            <w:pPr>
              <w:spacing w:after="50" w:line="360" w:lineRule="auto" w:beforeLines="100"/>
              <w:ind w:left="0"/>
              <w:jc w:val="center"/>
            </w:pPr>
            <w:r>
              <w:rPr>
                <w:rFonts w:ascii="宋体" w:hAnsi="Times New Roman" w:eastAsia="宋体"/>
                <w:b w:val="false"/>
                <w:i w:val="false"/>
                <w:color w:val="70000d"/>
                <w:sz w:val="24"/>
              </w:rPr>
              <w:t>Method</w:t>
            </w:r>
          </w:p>
          <w:bookmarkEnd w:id="55"/>
        </w:tc>
        <w:tc>
          <w:tcPr>
            <w:tcW w:w="2615"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f774b286" w:id="56"/>
          <w:p>
            <w:pPr>
              <w:spacing w:after="50" w:line="360" w:lineRule="auto" w:beforeLines="100"/>
              <w:ind w:left="0"/>
              <w:jc w:val="center"/>
            </w:pPr>
            <w:r>
              <w:rPr>
                <w:rFonts w:ascii="宋体" w:hAnsi="Times New Roman" w:eastAsia="宋体"/>
                <w:b w:val="false"/>
                <w:i w:val="false"/>
                <w:color w:val="70000d"/>
                <w:sz w:val="22"/>
              </w:rPr>
              <w:t>Path</w:t>
            </w:r>
          </w:p>
          <w:bookmarkEnd w:id="56"/>
        </w:tc>
        <w:tc>
          <w:tcPr>
            <w:tcW w:w="7796"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8bd12659" w:id="57"/>
          <w:p>
            <w:pPr>
              <w:spacing w:after="50" w:line="360" w:lineRule="auto" w:beforeLines="100"/>
              <w:ind w:left="0"/>
              <w:jc w:val="center"/>
            </w:pPr>
            <w:r>
              <w:rPr>
                <w:rFonts w:ascii="宋体" w:hAnsi="Times New Roman" w:eastAsia="宋体"/>
                <w:b w:val="false"/>
                <w:i w:val="false"/>
                <w:color w:val="70000d"/>
                <w:sz w:val="22"/>
              </w:rPr>
              <w:t>Result</w:t>
            </w:r>
          </w:p>
          <w:bookmarkEnd w:id="57"/>
        </w:tc>
      </w:tr>
      <w:tr>
        <w:trPr>
          <w:trHeight w:val="945" w:hRule="atLeast"/>
        </w:trPr>
        <w:tc>
          <w:tcPr>
            <w:tcW w:w="32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16b6d79" w:id="58"/>
          <w:p>
            <w:pPr>
              <w:spacing w:after="50" w:line="360" w:lineRule="auto" w:beforeLines="100"/>
              <w:ind w:left="0"/>
              <w:jc w:val="center"/>
            </w:pPr>
            <w:r>
              <w:rPr>
                <w:rFonts w:ascii="宋体" w:hAnsi="Times New Roman" w:eastAsia="宋体"/>
                <w:b w:val="false"/>
                <w:i w:val="false"/>
                <w:color w:val="000000"/>
                <w:sz w:val="22"/>
              </w:rPr>
              <w:t>Get</w:t>
            </w:r>
          </w:p>
          <w:bookmarkEnd w:id="58"/>
        </w:tc>
        <w:tc>
          <w:tcPr>
            <w:tcW w:w="26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d7bb334" w:id="59"/>
          <w:p>
            <w:pPr>
              <w:spacing w:after="50" w:line="360" w:lineRule="auto" w:beforeLines="100"/>
              <w:ind w:left="0"/>
              <w:jc w:val="left"/>
            </w:pPr>
            <w:r>
              <w:rPr>
                <w:rFonts w:ascii="宋体" w:hAnsi="Times New Roman" w:eastAsia="宋体"/>
                <w:b w:val="false"/>
                <w:i w:val="false"/>
                <w:color w:val="000000"/>
                <w:sz w:val="22"/>
              </w:rPr>
              <w:t>/tasks/:id</w:t>
            </w:r>
          </w:p>
          <w:bookmarkEnd w:id="59"/>
        </w:tc>
        <w:tc>
          <w:tcPr>
            <w:tcW w:w="779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73964cf" w:id="60"/>
          <w:p>
            <w:pPr>
              <w:spacing w:after="50" w:line="360" w:lineRule="auto" w:beforeLines="100"/>
              <w:ind w:left="0"/>
              <w:jc w:val="left"/>
            </w:pPr>
            <w:r>
              <w:rPr>
                <w:rFonts w:ascii="宋体" w:hAnsi="Times New Roman" w:eastAsia="宋体"/>
                <w:b w:val="false"/>
                <w:i w:val="false"/>
                <w:color w:val="000000"/>
                <w:sz w:val="22"/>
              </w:rPr>
              <w:t xml:space="preserve"> Delete a specified task based on task id</w:t>
            </w:r>
          </w:p>
          <w:bookmarkEnd w:id="60"/>
        </w:tc>
      </w:tr>
      <w:tr>
        <w:trPr>
          <w:trHeight w:val="540" w:hRule="atLeast"/>
        </w:trPr>
        <w:tc>
          <w:tcPr>
            <w:tcW w:w="32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c16e010" w:id="61"/>
          <w:p>
            <w:pPr>
              <w:spacing w:after="50" w:line="360" w:lineRule="auto" w:beforeLines="100"/>
              <w:ind w:left="0"/>
              <w:jc w:val="center"/>
            </w:pPr>
            <w:r>
              <w:rPr>
                <w:rFonts w:ascii="宋体" w:hAnsi="Times New Roman" w:eastAsia="宋体"/>
                <w:b w:val="false"/>
                <w:i w:val="false"/>
                <w:color w:val="000000"/>
                <w:sz w:val="22"/>
              </w:rPr>
              <w:t>Get</w:t>
            </w:r>
          </w:p>
          <w:bookmarkEnd w:id="61"/>
        </w:tc>
        <w:tc>
          <w:tcPr>
            <w:tcW w:w="26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61f38e0" w:id="62"/>
          <w:p>
            <w:pPr>
              <w:spacing w:after="50" w:line="360" w:lineRule="auto" w:beforeLines="100"/>
              <w:ind w:left="0"/>
              <w:jc w:val="left"/>
            </w:pPr>
            <w:r>
              <w:rPr>
                <w:rFonts w:ascii="宋体" w:hAnsi="Times New Roman" w:eastAsia="宋体"/>
                <w:b w:val="false"/>
                <w:i w:val="false"/>
                <w:color w:val="000000"/>
                <w:sz w:val="22"/>
              </w:rPr>
              <w:t>/tasks/users/:id</w:t>
            </w:r>
          </w:p>
          <w:bookmarkEnd w:id="62"/>
        </w:tc>
        <w:tc>
          <w:tcPr>
            <w:tcW w:w="779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debffe0" w:id="63"/>
          <w:p>
            <w:pPr>
              <w:spacing w:after="50" w:line="360" w:lineRule="auto" w:beforeLines="100"/>
              <w:ind w:left="0"/>
              <w:jc w:val="left"/>
            </w:pPr>
            <w:r>
              <w:rPr>
                <w:rFonts w:ascii="宋体" w:hAnsi="Times New Roman" w:eastAsia="宋体"/>
                <w:b w:val="false"/>
                <w:i w:val="false"/>
                <w:color w:val="000000"/>
                <w:sz w:val="22"/>
              </w:rPr>
              <w:t xml:space="preserve"> Get all tasks of the current user </w:t>
            </w:r>
          </w:p>
          <w:bookmarkEnd w:id="63"/>
        </w:tc>
      </w:tr>
      <w:tr>
        <w:trPr>
          <w:trHeight w:val="540" w:hRule="atLeast"/>
        </w:trPr>
        <w:tc>
          <w:tcPr>
            <w:tcW w:w="32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4f95baf" w:id="64"/>
          <w:p>
            <w:pPr>
              <w:spacing w:after="50" w:line="360" w:lineRule="auto" w:beforeLines="100"/>
              <w:ind w:left="0"/>
              <w:jc w:val="center"/>
            </w:pPr>
            <w:r>
              <w:rPr>
                <w:rFonts w:ascii="宋体" w:hAnsi="Times New Roman" w:eastAsia="宋体"/>
                <w:b w:val="false"/>
                <w:i w:val="false"/>
                <w:color w:val="000000"/>
                <w:sz w:val="22"/>
              </w:rPr>
              <w:t>Post</w:t>
            </w:r>
          </w:p>
          <w:bookmarkEnd w:id="64"/>
        </w:tc>
        <w:tc>
          <w:tcPr>
            <w:tcW w:w="26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c724f05" w:id="65"/>
          <w:p>
            <w:pPr>
              <w:spacing w:after="50" w:line="360" w:lineRule="auto" w:beforeLines="100"/>
              <w:ind w:left="0"/>
              <w:jc w:val="left"/>
            </w:pPr>
            <w:r>
              <w:rPr>
                <w:rFonts w:ascii="宋体" w:hAnsi="Times New Roman" w:eastAsia="宋体"/>
                <w:b w:val="false"/>
                <w:i w:val="false"/>
                <w:color w:val="000000"/>
                <w:sz w:val="22"/>
              </w:rPr>
              <w:t>/tasks</w:t>
            </w:r>
          </w:p>
          <w:bookmarkEnd w:id="65"/>
        </w:tc>
        <w:tc>
          <w:tcPr>
            <w:tcW w:w="779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1c804d2" w:id="66"/>
          <w:p>
            <w:pPr>
              <w:spacing w:after="50" w:line="360" w:lineRule="auto" w:beforeLines="100"/>
              <w:ind w:left="0"/>
              <w:jc w:val="left"/>
            </w:pPr>
            <w:r>
              <w:rPr>
                <w:rFonts w:ascii="宋体" w:hAnsi="Times New Roman" w:eastAsia="宋体"/>
                <w:b w:val="false"/>
                <w:i w:val="false"/>
                <w:color w:val="000000"/>
                <w:sz w:val="22"/>
              </w:rPr>
              <w:t xml:space="preserve"> Create a new task </w:t>
            </w:r>
          </w:p>
          <w:bookmarkEnd w:id="66"/>
        </w:tc>
      </w:tr>
      <w:tr>
        <w:trPr>
          <w:trHeight w:val="495" w:hRule="atLeast"/>
        </w:trPr>
        <w:tc>
          <w:tcPr>
            <w:tcW w:w="32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d034a0b" w:id="67"/>
          <w:p>
            <w:pPr>
              <w:spacing w:after="50" w:line="360" w:lineRule="auto" w:beforeLines="100"/>
              <w:ind w:left="0"/>
              <w:jc w:val="center"/>
            </w:pPr>
            <w:r>
              <w:rPr>
                <w:rFonts w:ascii="宋体" w:hAnsi="Times New Roman" w:eastAsia="宋体"/>
                <w:b w:val="false"/>
                <w:i w:val="false"/>
                <w:color w:val="000000"/>
                <w:sz w:val="22"/>
              </w:rPr>
              <w:t>Delete</w:t>
            </w:r>
          </w:p>
          <w:bookmarkEnd w:id="67"/>
        </w:tc>
        <w:tc>
          <w:tcPr>
            <w:tcW w:w="26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9a3b399" w:id="68"/>
          <w:p>
            <w:pPr>
              <w:spacing w:after="50" w:line="360" w:lineRule="auto" w:beforeLines="100"/>
              <w:ind w:left="0"/>
              <w:jc w:val="left"/>
            </w:pPr>
            <w:r>
              <w:rPr>
                <w:rFonts w:ascii="宋体" w:hAnsi="Times New Roman" w:eastAsia="宋体"/>
                <w:b w:val="false"/>
                <w:i w:val="false"/>
                <w:color w:val="000000"/>
                <w:sz w:val="22"/>
              </w:rPr>
              <w:t>/tasks/:id</w:t>
            </w:r>
          </w:p>
          <w:bookmarkEnd w:id="68"/>
        </w:tc>
        <w:tc>
          <w:tcPr>
            <w:tcW w:w="779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c261392" w:id="69"/>
          <w:p>
            <w:pPr>
              <w:spacing w:after="50" w:line="360" w:lineRule="auto" w:beforeLines="100"/>
              <w:ind w:left="0"/>
              <w:jc w:val="left"/>
            </w:pPr>
            <w:r>
              <w:rPr>
                <w:rFonts w:ascii="宋体" w:hAnsi="Times New Roman" w:eastAsia="宋体"/>
                <w:b w:val="false"/>
                <w:i w:val="false"/>
                <w:color w:val="000000"/>
                <w:sz w:val="22"/>
              </w:rPr>
              <w:t xml:space="preserve"> Delete a specified task </w:t>
            </w:r>
          </w:p>
          <w:bookmarkEnd w:id="69"/>
        </w:tc>
      </w:tr>
      <w:tr>
        <w:trPr>
          <w:trHeight w:val="495" w:hRule="atLeast"/>
        </w:trPr>
        <w:tc>
          <w:tcPr>
            <w:tcW w:w="32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5fba7bb" w:id="70"/>
          <w:p>
            <w:pPr>
              <w:spacing w:after="50" w:line="360" w:lineRule="auto" w:beforeLines="100"/>
              <w:ind w:left="0"/>
              <w:jc w:val="center"/>
            </w:pPr>
            <w:r>
              <w:rPr>
                <w:rFonts w:ascii="宋体" w:hAnsi="Times New Roman" w:eastAsia="宋体"/>
                <w:b w:val="false"/>
                <w:i w:val="false"/>
                <w:color w:val="000000"/>
                <w:sz w:val="22"/>
              </w:rPr>
              <w:t>Put</w:t>
            </w:r>
          </w:p>
          <w:bookmarkEnd w:id="70"/>
        </w:tc>
        <w:tc>
          <w:tcPr>
            <w:tcW w:w="26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0605710" w:id="71"/>
          <w:p>
            <w:pPr>
              <w:spacing w:after="50" w:line="360" w:lineRule="auto" w:beforeLines="100"/>
              <w:ind w:left="0"/>
              <w:jc w:val="left"/>
            </w:pPr>
            <w:r>
              <w:rPr>
                <w:rFonts w:ascii="宋体" w:hAnsi="Times New Roman" w:eastAsia="宋体"/>
                <w:b w:val="false"/>
                <w:i w:val="false"/>
                <w:color w:val="000000"/>
                <w:sz w:val="22"/>
              </w:rPr>
              <w:t>/tasks/:id</w:t>
            </w:r>
          </w:p>
          <w:bookmarkEnd w:id="71"/>
        </w:tc>
        <w:tc>
          <w:tcPr>
            <w:tcW w:w="779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40a3139" w:id="72"/>
          <w:p>
            <w:pPr>
              <w:spacing w:after="50" w:line="360" w:lineRule="auto" w:beforeLines="100"/>
              <w:ind w:left="0"/>
              <w:jc w:val="left"/>
            </w:pPr>
            <w:r>
              <w:rPr>
                <w:rFonts w:ascii="宋体" w:hAnsi="Times New Roman" w:eastAsia="宋体"/>
                <w:b w:val="false"/>
                <w:i w:val="false"/>
                <w:color w:val="000000"/>
                <w:sz w:val="22"/>
              </w:rPr>
              <w:t xml:space="preserve"> Update a specified task </w:t>
            </w:r>
          </w:p>
          <w:bookmarkEnd w:id="72"/>
        </w:tc>
      </w:tr>
    </w:tbl>
    <w:bookmarkEnd w:id="54"/>
    <w:bookmarkStart w:name="WWipT" w:id="73"/>
    <w:p>
      <w:pPr>
        <w:pStyle w:val="Heading2"/>
        <w:spacing w:after="50" w:line="360" w:lineRule="auto" w:beforeLines="100"/>
        <w:ind w:left="0"/>
        <w:jc w:val="left"/>
      </w:pPr>
      <w:r>
        <w:rPr>
          <w:rFonts w:ascii="宋体" w:hAnsi="Times New Roman" w:eastAsia="宋体"/>
        </w:rPr>
        <w:t xml:space="preserve">3.8 Testing and Debugging </w:t>
      </w:r>
    </w:p>
    <w:bookmarkEnd w:id="73"/>
    <w:bookmarkStart w:name="xy0yG" w:id="74"/>
    <w:p>
      <w:pPr>
        <w:pStyle w:val="Heading2"/>
        <w:spacing w:after="50" w:line="360" w:lineRule="auto" w:beforeLines="100"/>
        <w:ind w:left="0"/>
        <w:jc w:val="left"/>
      </w:pPr>
      <w:r>
        <w:rPr>
          <w:rFonts w:ascii="宋体" w:hAnsi="Times New Roman" w:eastAsia="宋体"/>
        </w:rPr>
        <w:t xml:space="preserve">3.9 Documentation and Final Submission </w:t>
      </w:r>
    </w:p>
    <w:bookmarkEnd w:id="74"/>
    <w:bookmarkStart w:name="ubbc154be" w:id="75"/>
    <w:p>
      <w:pPr>
        <w:spacing w:after="50" w:line="360" w:lineRule="auto" w:beforeLines="100"/>
        <w:ind w:left="0"/>
        <w:jc w:val="left"/>
      </w:pPr>
      <w:r>
        <w:rPr>
          <w:rFonts w:ascii="宋体" w:hAnsi="Times New Roman" w:eastAsia="宋体"/>
          <w:b/>
          <w:i w:val="false"/>
          <w:color w:val="000000"/>
          <w:sz w:val="22"/>
        </w:rPr>
        <w:t>Write Project Documentation</w:t>
      </w:r>
    </w:p>
    <w:bookmarkEnd w:id="75"/>
    <w:bookmarkStart w:name="ue4800122" w:id="76"/>
    <w:p>
      <w:pPr>
        <w:numPr>
          <w:ilvl w:val="0"/>
          <w:numId w:val="7"/>
        </w:numPr>
        <w:spacing w:after="50" w:line="360" w:lineRule="auto" w:beforeLines="100"/>
        <w:ind w:left="360"/>
        <w:jc w:val="left"/>
      </w:pPr>
      <w:r>
        <w:rPr>
          <w:rFonts w:ascii="宋体" w:hAnsi="Times New Roman" w:eastAsia="宋体"/>
          <w:b w:val="false"/>
          <w:i w:val="false"/>
          <w:color w:val="000000"/>
          <w:sz w:val="22"/>
        </w:rPr>
        <w:t>Document the project structure, setup, and usage.</w:t>
      </w:r>
    </w:p>
    <w:bookmarkEnd w:id="76"/>
    <w:bookmarkStart w:name="ud78ce028" w:id="77"/>
    <w:p>
      <w:pPr>
        <w:spacing w:after="50" w:line="360" w:lineRule="auto" w:beforeLines="100"/>
        <w:ind w:left="0"/>
        <w:jc w:val="left"/>
      </w:pPr>
      <w:r>
        <w:rPr>
          <w:rFonts w:ascii="宋体" w:hAnsi="Times New Roman" w:eastAsia="宋体"/>
          <w:b/>
          <w:i w:val="false"/>
          <w:color w:val="000000"/>
          <w:sz w:val="22"/>
        </w:rPr>
        <w:t>API Documentation</w:t>
      </w:r>
    </w:p>
    <w:bookmarkEnd w:id="77"/>
    <w:bookmarkStart w:name="u2783c91a" w:id="78"/>
    <w:p>
      <w:pPr>
        <w:numPr>
          <w:ilvl w:val="0"/>
          <w:numId w:val="8"/>
        </w:numPr>
        <w:spacing w:after="50" w:line="360" w:lineRule="auto" w:beforeLines="100"/>
        <w:ind w:left="360"/>
        <w:jc w:val="left"/>
      </w:pPr>
      <w:r>
        <w:rPr>
          <w:rFonts w:ascii="宋体" w:hAnsi="Times New Roman" w:eastAsia="宋体"/>
          <w:b w:val="false"/>
          <w:i w:val="false"/>
          <w:color w:val="000000"/>
          <w:sz w:val="22"/>
        </w:rPr>
        <w:t>Document all API endpoints using tools like Postman.</w:t>
      </w:r>
    </w:p>
    <w:bookmarkEnd w:id="78"/>
    <w:bookmarkStart w:name="ucc75dbbf" w:id="79"/>
    <w:p>
      <w:pPr>
        <w:spacing w:after="50" w:line="360" w:lineRule="auto" w:beforeLines="100"/>
        <w:ind w:left="0"/>
        <w:jc w:val="left"/>
      </w:pPr>
      <w:r>
        <w:rPr>
          <w:rFonts w:ascii="宋体" w:hAnsi="Times New Roman" w:eastAsia="宋体"/>
          <w:b/>
          <w:i w:val="false"/>
          <w:color w:val="000000"/>
          <w:sz w:val="22"/>
        </w:rPr>
        <w:t>Submit the Project</w:t>
      </w:r>
    </w:p>
    <w:bookmarkEnd w:id="79"/>
    <w:bookmarkStart w:name="u32fdba47" w:id="80"/>
    <w:p>
      <w:pPr>
        <w:numPr>
          <w:ilvl w:val="0"/>
          <w:numId w:val="9"/>
        </w:numPr>
        <w:spacing w:after="50" w:line="360" w:lineRule="auto" w:beforeLines="100"/>
        <w:ind w:left="360"/>
        <w:jc w:val="left"/>
      </w:pPr>
      <w:r>
        <w:rPr>
          <w:rFonts w:ascii="宋体" w:hAnsi="Times New Roman" w:eastAsia="宋体"/>
          <w:b w:val="false"/>
          <w:i w:val="false"/>
          <w:color w:val="000000"/>
          <w:sz w:val="22"/>
        </w:rPr>
        <w:t>Ensure all code is committed to the Git repository.</w:t>
      </w:r>
    </w:p>
    <w:bookmarkEnd w:id="80"/>
    <w:bookmarkStart w:name="u9d04a724" w:id="81"/>
    <w:p>
      <w:pPr>
        <w:numPr>
          <w:ilvl w:val="0"/>
          <w:numId w:val="9"/>
        </w:numPr>
        <w:spacing w:after="50" w:line="360" w:lineRule="auto" w:beforeLines="100"/>
        <w:ind w:left="360"/>
        <w:jc w:val="left"/>
      </w:pPr>
      <w:r>
        <w:rPr>
          <w:rFonts w:ascii="宋体" w:hAnsi="Times New Roman" w:eastAsia="宋体"/>
          <w:b w:val="false"/>
          <w:i w:val="false"/>
          <w:color w:val="000000"/>
          <w:sz w:val="22"/>
        </w:rPr>
        <w:t>Submit the source code, documentation, and any other required files.</w:t>
      </w:r>
    </w:p>
    <w:bookmarkEnd w:id="81"/>
    <w:bookmarkStart w:name="u910b62e3" w:id="82"/>
    <w:bookmarkEnd w:id="82"/>
    <w:bookmarkStart w:name="u0261c582" w:id="83"/>
    <w:bookmarkEnd w:id="83"/>
    <w:bookmarkStart w:name="escry" w:id="84"/>
    <w:p>
      <w:pPr>
        <w:pStyle w:val="Heading1"/>
        <w:spacing w:after="50" w:line="360" w:lineRule="auto" w:beforeLines="100"/>
        <w:ind w:left="0"/>
        <w:jc w:val="left"/>
      </w:pPr>
      <w:r>
        <w:rPr>
          <w:rFonts w:ascii="宋体" w:hAnsi="Times New Roman" w:eastAsia="宋体"/>
          <w:color w:val="1f2328"/>
        </w:rPr>
        <w:t>5 Screenshots</w:t>
      </w:r>
    </w:p>
    <w:bookmarkEnd w:id="84"/>
    <w:bookmarkStart w:name="u96bfa309" w:id="85"/>
    <w:p>
      <w:pPr>
        <w:numPr>
          <w:ilvl w:val="0"/>
          <w:numId w:val="10"/>
        </w:numPr>
        <w:spacing w:after="50" w:line="360" w:lineRule="auto" w:beforeLines="100"/>
        <w:ind w:left="360"/>
        <w:jc w:val="left"/>
      </w:pPr>
      <w:r>
        <w:rPr>
          <w:rFonts w:ascii="宋体" w:hAnsi="Times New Roman" w:eastAsia="宋体"/>
          <w:b/>
          <w:i w:val="false"/>
          <w:color w:val="1f2328"/>
          <w:sz w:val="24"/>
        </w:rPr>
        <w:t>Login Page</w:t>
      </w:r>
      <w:r>
        <w:rPr>
          <w:rFonts w:ascii="宋体" w:hAnsi="Times New Roman" w:eastAsia="宋体"/>
          <w:b w:val="false"/>
          <w:i w:val="false"/>
          <w:color w:val="1f2328"/>
          <w:sz w:val="24"/>
        </w:rPr>
        <w:t xml:space="preserve">: </w:t>
      </w:r>
    </w:p>
    <w:bookmarkEnd w:id="85"/>
    <w:bookmarkStart w:name="u6cc0a351" w:id="86"/>
    <w:p>
      <w:pPr>
        <w:spacing w:after="50" w:line="360" w:lineRule="auto" w:beforeLines="100"/>
        <w:ind w:left="0"/>
        <w:jc w:val="left"/>
      </w:pPr>
      <w:bookmarkStart w:name="u179e1156" w:id="87"/>
      <w:r>
        <w:rPr>
          <w:rFonts w:eastAsia="宋体" w:ascii="宋体"/>
        </w:rPr>
        <w:drawing>
          <wp:inline distT="0" distB="0" distL="0" distR="0">
            <wp:extent cx="5842000" cy="354609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9906000" cy="6012942"/>
                    </a:xfrm>
                    <a:prstGeom prst="rect">
                      <a:avLst/>
                    </a:prstGeom>
                  </pic:spPr>
                </pic:pic>
              </a:graphicData>
            </a:graphic>
          </wp:inline>
        </w:drawing>
      </w:r>
      <w:bookmarkEnd w:id="87"/>
    </w:p>
    <w:bookmarkEnd w:id="86"/>
    <w:bookmarkStart w:name="ud128febe" w:id="88"/>
    <w:p>
      <w:pPr>
        <w:numPr>
          <w:ilvl w:val="0"/>
          <w:numId w:val="11"/>
        </w:numPr>
        <w:spacing w:after="50" w:line="360" w:lineRule="auto" w:beforeLines="100"/>
        <w:ind w:left="360"/>
        <w:jc w:val="left"/>
      </w:pPr>
      <w:r>
        <w:rPr>
          <w:rFonts w:ascii="宋体" w:hAnsi="Times New Roman" w:eastAsia="宋体"/>
          <w:b/>
          <w:i w:val="false"/>
          <w:color w:val="1f2328"/>
          <w:sz w:val="24"/>
        </w:rPr>
        <w:t>SignUp Page</w:t>
      </w:r>
    </w:p>
    <w:bookmarkEnd w:id="88"/>
    <w:bookmarkStart w:name="u96502e58" w:id="89"/>
    <w:p>
      <w:pPr>
        <w:spacing w:after="50" w:line="360" w:lineRule="auto" w:beforeLines="100"/>
        <w:ind w:left="0"/>
        <w:jc w:val="left"/>
      </w:pPr>
      <w:bookmarkStart w:name="WUNiT" w:id="90"/>
      <w:r>
        <w:rPr>
          <w:rFonts w:eastAsia="宋体" w:ascii="宋体"/>
        </w:rPr>
        <w:drawing>
          <wp:inline distT="0" distB="0" distL="0" distR="0">
            <wp:extent cx="5842000" cy="233665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13258800" cy="5303200"/>
                    </a:xfrm>
                    <a:prstGeom prst="rect">
                      <a:avLst/>
                    </a:prstGeom>
                  </pic:spPr>
                </pic:pic>
              </a:graphicData>
            </a:graphic>
          </wp:inline>
        </w:drawing>
      </w:r>
      <w:bookmarkEnd w:id="90"/>
    </w:p>
    <w:bookmarkEnd w:id="89"/>
    <w:bookmarkStart w:name="u6b5acd05" w:id="91"/>
    <w:p>
      <w:pPr>
        <w:numPr>
          <w:ilvl w:val="0"/>
          <w:numId w:val="12"/>
        </w:numPr>
        <w:spacing w:after="50" w:line="360" w:lineRule="auto" w:beforeLines="100"/>
        <w:ind w:left="360"/>
        <w:jc w:val="left"/>
      </w:pPr>
      <w:r>
        <w:rPr>
          <w:rFonts w:ascii="宋体" w:hAnsi="Times New Roman" w:eastAsia="宋体"/>
          <w:b/>
          <w:i w:val="false"/>
          <w:color w:val="1f2328"/>
          <w:sz w:val="24"/>
        </w:rPr>
        <w:t>index page</w:t>
      </w:r>
    </w:p>
    <w:bookmarkEnd w:id="91"/>
    <w:bookmarkStart w:name="u8ff2fc7d" w:id="92"/>
    <w:p>
      <w:pPr>
        <w:spacing w:after="50" w:line="360" w:lineRule="auto" w:beforeLines="100"/>
        <w:ind w:left="0"/>
        <w:jc w:val="left"/>
      </w:pPr>
      <w:bookmarkStart w:name="u8c293b30" w:id="93"/>
      <w:r>
        <w:rPr>
          <w:rFonts w:eastAsia="宋体" w:ascii="宋体"/>
        </w:rPr>
        <w:drawing>
          <wp:inline distT="0" distB="0" distL="0" distR="0">
            <wp:extent cx="5841999" cy="249450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13174133" cy="5625298"/>
                    </a:xfrm>
                    <a:prstGeom prst="rect">
                      <a:avLst/>
                    </a:prstGeom>
                  </pic:spPr>
                </pic:pic>
              </a:graphicData>
            </a:graphic>
          </wp:inline>
        </w:drawing>
      </w:r>
      <w:bookmarkEnd w:id="93"/>
    </w:p>
    <w:bookmarkEnd w:id="92"/>
    <w:bookmarkStart w:name="u50450b90" w:id="94"/>
    <w:p>
      <w:pPr>
        <w:numPr>
          <w:ilvl w:val="0"/>
          <w:numId w:val="13"/>
        </w:numPr>
        <w:spacing w:after="50" w:line="360" w:lineRule="auto" w:beforeLines="100"/>
        <w:ind w:left="360"/>
        <w:jc w:val="left"/>
      </w:pPr>
      <w:r>
        <w:rPr>
          <w:rFonts w:ascii="宋体" w:hAnsi="Times New Roman" w:eastAsia="宋体"/>
          <w:b/>
          <w:i w:val="false"/>
          <w:color w:val="1f2328"/>
          <w:sz w:val="24"/>
        </w:rPr>
        <w:t>add task page</w:t>
      </w:r>
    </w:p>
    <w:bookmarkEnd w:id="94"/>
    <w:bookmarkStart w:name="uaa476f6a" w:id="95"/>
    <w:p>
      <w:pPr>
        <w:spacing w:after="50" w:line="360" w:lineRule="auto" w:beforeLines="100"/>
        <w:ind w:left="0"/>
        <w:jc w:val="left"/>
      </w:pPr>
      <w:bookmarkStart w:name="ua5e8efa7" w:id="96"/>
      <w:r>
        <w:rPr>
          <w:rFonts w:eastAsia="宋体" w:ascii="宋体"/>
        </w:rPr>
        <w:drawing>
          <wp:inline distT="0" distB="0" distL="0" distR="0">
            <wp:extent cx="5841999" cy="263470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12903200" cy="5819253"/>
                    </a:xfrm>
                    <a:prstGeom prst="rect">
                      <a:avLst/>
                    </a:prstGeom>
                  </pic:spPr>
                </pic:pic>
              </a:graphicData>
            </a:graphic>
          </wp:inline>
        </w:drawing>
      </w:r>
      <w:bookmarkEnd w:id="96"/>
    </w:p>
    <w:bookmarkEnd w:id="95"/>
    <w:bookmarkStart w:name="uf2bfc658" w:id="97"/>
    <w:p>
      <w:pPr>
        <w:numPr>
          <w:ilvl w:val="0"/>
          <w:numId w:val="14"/>
        </w:numPr>
        <w:spacing w:after="50" w:line="360" w:lineRule="auto" w:beforeLines="100"/>
        <w:ind w:left="360"/>
        <w:jc w:val="left"/>
      </w:pPr>
      <w:r>
        <w:rPr>
          <w:rFonts w:ascii="宋体" w:hAnsi="Times New Roman" w:eastAsia="宋体"/>
          <w:b/>
          <w:i w:val="false"/>
          <w:color w:val="1f2328"/>
          <w:sz w:val="24"/>
        </w:rPr>
        <w:t>task detail page</w:t>
      </w:r>
    </w:p>
    <w:bookmarkEnd w:id="97"/>
    <w:bookmarkStart w:name="ue82317e0" w:id="98"/>
    <w:p>
      <w:pPr>
        <w:spacing w:after="50" w:line="360" w:lineRule="auto" w:beforeLines="100"/>
        <w:ind w:left="0"/>
        <w:jc w:val="left"/>
      </w:pPr>
      <w:bookmarkStart w:name="u7d153ac9" w:id="99"/>
      <w:r>
        <w:rPr>
          <w:rFonts w:eastAsia="宋体" w:ascii="宋体"/>
        </w:rPr>
        <w:drawing>
          <wp:inline distT="0" distB="0" distL="0" distR="0">
            <wp:extent cx="5841999" cy="190449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13208000" cy="4305808"/>
                    </a:xfrm>
                    <a:prstGeom prst="rect">
                      <a:avLst/>
                    </a:prstGeom>
                  </pic:spPr>
                </pic:pic>
              </a:graphicData>
            </a:graphic>
          </wp:inline>
        </w:drawing>
      </w:r>
      <w:bookmarkEnd w:id="99"/>
    </w:p>
    <w:bookmarkEnd w:id="98"/>
    <w:bookmarkStart w:name="u6cddd92e" w:id="100"/>
    <w:p>
      <w:pPr>
        <w:numPr>
          <w:ilvl w:val="0"/>
          <w:numId w:val="15"/>
        </w:numPr>
        <w:spacing w:after="50" w:line="360" w:lineRule="auto" w:beforeLines="100"/>
        <w:ind w:left="360"/>
        <w:jc w:val="left"/>
      </w:pPr>
      <w:r>
        <w:rPr>
          <w:rFonts w:ascii="宋体" w:hAnsi="Times New Roman" w:eastAsia="宋体"/>
          <w:b/>
          <w:i w:val="false"/>
          <w:color w:val="1f2328"/>
          <w:sz w:val="24"/>
        </w:rPr>
        <w:t>edit task detail page</w:t>
      </w:r>
    </w:p>
    <w:bookmarkEnd w:id="100"/>
    <w:bookmarkStart w:name="u88b1f567" w:id="101"/>
    <w:p>
      <w:pPr>
        <w:spacing w:after="50" w:line="360" w:lineRule="auto" w:beforeLines="100"/>
        <w:ind w:left="0"/>
        <w:jc w:val="left"/>
      </w:pPr>
      <w:bookmarkStart w:name="uab3edf8e" w:id="102"/>
      <w:r>
        <w:rPr>
          <w:rFonts w:eastAsia="宋体" w:ascii="宋体"/>
        </w:rPr>
        <w:drawing>
          <wp:inline distT="0" distB="0" distL="0" distR="0">
            <wp:extent cx="5841999" cy="261137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13208000" cy="5903976"/>
                    </a:xfrm>
                    <a:prstGeom prst="rect">
                      <a:avLst/>
                    </a:prstGeom>
                  </pic:spPr>
                </pic:pic>
              </a:graphicData>
            </a:graphic>
          </wp:inline>
        </w:drawing>
      </w:r>
      <w:bookmarkEnd w:id="102"/>
    </w:p>
    <w:bookmarkEnd w:id="101"/>
    <w:bookmarkStart w:name="u56c60a6c" w:id="103"/>
    <w:p>
      <w:pPr>
        <w:numPr>
          <w:ilvl w:val="0"/>
          <w:numId w:val="16"/>
        </w:numPr>
        <w:spacing w:after="50" w:line="360" w:lineRule="auto" w:beforeLines="100"/>
        <w:ind w:left="360"/>
        <w:jc w:val="left"/>
      </w:pPr>
      <w:r>
        <w:rPr>
          <w:rFonts w:ascii="宋体" w:hAnsi="Times New Roman" w:eastAsia="宋体"/>
          <w:b/>
          <w:i w:val="false"/>
          <w:color w:val="1f2328"/>
          <w:sz w:val="24"/>
        </w:rPr>
        <w:t>change password page</w:t>
      </w:r>
    </w:p>
    <w:bookmarkEnd w:id="103"/>
    <w:bookmarkStart w:name="u6ade0f7d" w:id="104"/>
    <w:p>
      <w:pPr>
        <w:spacing w:after="50" w:line="360" w:lineRule="auto" w:beforeLines="100"/>
        <w:ind w:left="0"/>
        <w:jc w:val="left"/>
      </w:pPr>
      <w:bookmarkStart w:name="u4078df10" w:id="105"/>
      <w:r>
        <w:rPr>
          <w:rFonts w:eastAsia="宋体" w:ascii="宋体"/>
        </w:rPr>
        <w:drawing>
          <wp:inline distT="0" distB="0" distL="0" distR="0">
            <wp:extent cx="5842000" cy="234831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13224933" cy="5316048"/>
                    </a:xfrm>
                    <a:prstGeom prst="rect">
                      <a:avLst/>
                    </a:prstGeom>
                  </pic:spPr>
                </pic:pic>
              </a:graphicData>
            </a:graphic>
          </wp:inline>
        </w:drawing>
      </w:r>
      <w:bookmarkEnd w:id="105"/>
    </w:p>
    <w:bookmarkEnd w:id="104"/>
    <w:bookmarkStart w:name="u50a07272" w:id="106"/>
    <w:bookmarkEnd w:id="106"/>
    <w:bookmarkStart w:name="HdsCY" w:id="107"/>
    <w:bookmarkEnd w:id="107"/>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decimal"/>
      <w:lvlText w:val="%1."/>
      <w:lvlJc w:val="left"/>
      <w:pPr>
        <w:ind w:left="960" w:hanging="360"/>
      </w:pPr>
    </w:lvl>
  </w:abstractNum>
  <w:abstractNum w:abstractNumId="4">
    <w:multiLevelType w:val="multilevel"/>
    <w:lvl w:ilvl="1">
      <w:start w:val="1"/>
      <w:numFmt w:val="lowerLetter"/>
      <w:lvlText w:val="o"/>
      <w:lvlJc w:val="left"/>
      <w:pPr>
        <w:ind w:left="1560" w:hanging="360"/>
      </w:pPr>
      <w:rPr>
        <w:rFonts w:hint="default" w:ascii="Courier New" w:hAnsi="Courier New" w:cs="Courier New"/>
      </w:rPr>
    </w:lvl>
  </w:abstractNum>
  <w:abstractNum w:abstractNumId="5">
    <w:multiLevelType w:val="multilevel"/>
    <w:lvl w:ilvl="0">
      <w:start w:val="1"/>
      <w:numFmt w:val="decimal"/>
      <w:lvlText w:val="%1."/>
      <w:lvlJc w:val="left"/>
      <w:pPr>
        <w:ind w:left="960" w:hanging="360"/>
      </w:pPr>
    </w:lvl>
  </w:abstractNum>
  <w:abstractNum w:abstractNumId="6">
    <w:multiLevelType w:val="multilevel"/>
    <w:lvl w:ilvl="0">
      <w:start w:val="2"/>
      <w:numFmt w:val="decimal"/>
      <w:lvlText w:val="%1."/>
      <w:lvlJc w:val="left"/>
      <w:pPr>
        <w:ind w:left="960" w:hanging="360"/>
      </w:p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960" w:hanging="360"/>
      </w:pPr>
      <w:rPr>
        <w:rFonts w:hint="default" w:ascii="Symbol" w:hAnsi="Symbol"/>
      </w:rPr>
    </w:lvl>
  </w:abstractNum>
  <w:abstractNum w:abstractNumId="11">
    <w:multiLevelType w:val="multilevel"/>
    <w:lvl w:ilvl="0">
      <w:start w:val="1"/>
      <w:numFmt w:val="bullet"/>
      <w:lvlText w:val=""/>
      <w:lvlJc w:val="left"/>
      <w:pPr>
        <w:ind w:left="960" w:hanging="360"/>
      </w:pPr>
      <w:rPr>
        <w:rFonts w:hint="default" w:ascii="Symbol" w:hAnsi="Symbol"/>
      </w:rPr>
    </w:lvl>
  </w:abstractNum>
  <w:abstractNum w:abstractNumId="12">
    <w:multiLevelType w:val="multilevel"/>
    <w:lvl w:ilvl="0">
      <w:start w:val="1"/>
      <w:numFmt w:val="bullet"/>
      <w:lvlText w:val=""/>
      <w:lvlJc w:val="left"/>
      <w:pPr>
        <w:ind w:left="960" w:hanging="360"/>
      </w:pPr>
      <w:rPr>
        <w:rFonts w:hint="default" w:ascii="Symbol" w:hAnsi="Symbol"/>
      </w:rPr>
    </w:lvl>
  </w:abstractNum>
  <w:abstractNum w:abstractNumId="13">
    <w:multiLevelType w:val="multilevel"/>
    <w:lvl w:ilvl="0">
      <w:start w:val="1"/>
      <w:numFmt w:val="bullet"/>
      <w:lvlText w:val=""/>
      <w:lvlJc w:val="left"/>
      <w:pPr>
        <w:ind w:left="960" w:hanging="360"/>
      </w:pPr>
      <w:rPr>
        <w:rFonts w:hint="default" w:ascii="Symbol" w:hAnsi="Symbol"/>
      </w:rPr>
    </w:lvl>
  </w:abstractNum>
  <w:abstractNum w:abstractNumId="14">
    <w:multiLevelType w:val="multilevel"/>
    <w:lvl w:ilvl="0">
      <w:start w:val="1"/>
      <w:numFmt w:val="bullet"/>
      <w:lvlText w:val=""/>
      <w:lvlJc w:val="left"/>
      <w:pPr>
        <w:ind w:left="960" w:hanging="360"/>
      </w:pPr>
      <w:rPr>
        <w:rFonts w:hint="default" w:ascii="Symbol" w:hAnsi="Symbol"/>
      </w:rPr>
    </w:lvl>
  </w:abstractNum>
  <w:abstractNum w:abstractNumId="15">
    <w:multiLevelType w:val="multilevel"/>
    <w:lvl w:ilvl="0">
      <w:start w:val="1"/>
      <w:numFmt w:val="bullet"/>
      <w:lvlText w:val=""/>
      <w:lvlJc w:val="left"/>
      <w:pPr>
        <w:ind w:left="960" w:hanging="360"/>
      </w:pPr>
      <w:rPr>
        <w:rFonts w:hint="default" w:ascii="Symbol" w:hAnsi="Symbol"/>
      </w:rPr>
    </w:lvl>
  </w:abstractNum>
  <w:abstractNum w:abstractNumId="16">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16" Target="media/document_image_rId16.png" Type="http://schemas.openxmlformats.org/officeDocument/2006/relationships/image"/><Relationship Id="rId2" Target="settings.xml" Type="http://schemas.openxmlformats.org/officeDocument/2006/relationships/settings"/><Relationship Id="rId3" Target="numbering.xml" Type="http://schemas.openxmlformats.org/officeDocument/2006/relationships/numbering"/><Relationship Id="rId4" Target="https://nodejs.org/" TargetMode="External" Type="http://schemas.openxmlformats.org/officeDocument/2006/relationships/hyperlink"/><Relationship Id="rId5" Target="https://git-scm.com/" TargetMode="External" Type="http://schemas.openxmlformats.org/officeDocument/2006/relationships/hyperlink"/><Relationship Id="rId6" Target="https://www.postman.com/" TargetMode="External" Type="http://schemas.openxmlformats.org/officeDocument/2006/relationships/hyperlink"/><Relationship Id="rId7" Target="https://code.visualstudio.com/" TargetMode="External" Type="http://schemas.openxmlformats.org/officeDocument/2006/relationships/hyperlink"/><Relationship Id="rId8" Target="media/document_image_rId8.png" Type="http://schemas.openxmlformats.org/officeDocument/2006/relationships/image"/><Relationship Id="rId9" Target="http://localhost:3000" TargetMode="External" Type="http://schemas.openxmlformats.org/officeDocument/2006/relationships/hyperlink"/></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